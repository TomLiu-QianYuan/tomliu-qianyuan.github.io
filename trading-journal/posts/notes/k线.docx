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k线</w:t>
      </w:r>
    </w:p>
    <w:p>
      <w:pPr>
        <w:spacing w:after="50" w:line="360" w:lineRule="auto" w:beforeLines="100"/>
        <w:ind w:left="0"/>
        <w:jc w:val="left"/>
      </w:pPr>
      <w:bookmarkStart w:name="ubb877f7d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上影线：空头反攻</w:t>
      </w:r>
    </w:p>
    <w:bookmarkEnd w:id="0"/>
    <w:bookmarkStart w:name="ucd6f6a2c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下影线：多头反攻</w:t>
      </w:r>
    </w:p>
    <w:bookmarkEnd w:id="1"/>
    <w:bookmarkStart w:name="ud18b1e51" w:id="2"/>
    <w:bookmarkEnd w:id="2"/>
    <w:bookmarkStart w:name="udc965f7d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趋势 k：实体部分大，影线相对短</w:t>
      </w:r>
    </w:p>
    <w:bookmarkEnd w:id="3"/>
    <w:bookmarkStart w:name="u19ff40dc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表示这段区间，开始和结束有相对长的距离，有明显的趋势</w:t>
      </w:r>
    </w:p>
    <w:bookmarkEnd w:id="4"/>
    <w:bookmarkStart w:name="u0dc5fbec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十字星/震荡 k：实体部分小，影线长</w:t>
      </w:r>
    </w:p>
    <w:bookmarkEnd w:id="5"/>
    <w:bookmarkStart w:name="u798bb212" w:id="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表示这段区间，多空打架没用明确的胜负信号，这段区间处于震荡区间</w:t>
      </w:r>
    </w:p>
    <w:bookmarkEnd w:id="6"/>
    <w:bookmarkStart w:name="u99264b71" w:id="7"/>
    <w:p>
      <w:pPr>
        <w:spacing w:after="50" w:line="360" w:lineRule="auto" w:beforeLines="100"/>
        <w:ind w:left="0"/>
        <w:jc w:val="left"/>
      </w:pPr>
      <w:bookmarkStart w:name="u186a6851" w:id="8"/>
      <w:r>
        <w:rPr>
          <w:rFonts w:eastAsia="宋体" w:ascii="宋体"/>
        </w:rPr>
        <w:drawing>
          <wp:inline distT="0" distB="0" distL="0" distR="0">
            <wp:extent cx="5842000" cy="262878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32667" cy="71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bookmarkEnd w:id="7"/>
    <w:bookmarkStart w:name="u7a8aad10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孕线（内包 K）(Inside Bar)</w:t>
      </w:r>
    </w:p>
    <w:bookmarkEnd w:id="9"/>
    <w:bookmarkStart w:name="udf0e0b0d" w:id="10"/>
    <w:p>
      <w:pPr>
        <w:spacing w:after="50" w:line="360" w:lineRule="auto" w:beforeLines="100"/>
        <w:ind w:left="0"/>
        <w:jc w:val="left"/>
      </w:pPr>
      <w:bookmarkStart w:name="u5596597a" w:id="11"/>
      <w:r>
        <w:rPr>
          <w:rFonts w:eastAsia="宋体" w:ascii="宋体"/>
        </w:rPr>
        <w:drawing>
          <wp:inline distT="0" distB="0" distL="0" distR="0">
            <wp:extent cx="897467" cy="15300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7467" cy="153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bookmarkStart w:name="u6d654e7d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只对于非强趋势 以及非震荡区间 有效</w:t>
      </w:r>
    </w:p>
    <w:bookmarkEnd w:id="12"/>
    <w:bookmarkStart w:name="u3919168a" w:id="13"/>
    <w:bookmarkEnd w:id="13"/>
    <w:bookmarkStart w:name="uc04c32ff" w:id="14"/>
    <w:bookmarkEnd w:id="14"/>
    <w:bookmarkStart w:name="ua76be183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吞噬线(外包 k)（Outside Bar）</w:t>
      </w:r>
    </w:p>
    <w:bookmarkEnd w:id="15"/>
    <w:bookmarkStart w:name="u2cc07a84" w:id="16"/>
    <w:p>
      <w:pPr>
        <w:spacing w:after="50" w:line="360" w:lineRule="auto" w:beforeLines="100"/>
        <w:ind w:left="0"/>
        <w:jc w:val="left"/>
      </w:pPr>
      <w:bookmarkStart w:name="u5bfd799c" w:id="17"/>
      <w:r>
        <w:rPr>
          <w:rFonts w:eastAsia="宋体" w:ascii="宋体"/>
        </w:rPr>
        <w:drawing>
          <wp:inline distT="0" distB="0" distL="0" distR="0">
            <wp:extent cx="541867" cy="8530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67" cy="8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u565ec82a" w:id="18"/>
    <w:bookmarkEnd w:id="18"/>
    <w:bookmarkStart w:name="ue9c50ff7" w:id="19"/>
    <w:p>
      <w:pPr>
        <w:spacing w:after="50" w:line="360" w:lineRule="auto" w:beforeLines="100"/>
        <w:ind w:left="0"/>
        <w:jc w:val="left"/>
      </w:pPr>
      <w:bookmarkStart w:name="u7d336545" w:id="20"/>
      <w:r>
        <w:rPr>
          <w:rFonts w:eastAsia="宋体" w:ascii="宋体"/>
        </w:rPr>
        <w:drawing>
          <wp:inline distT="0" distB="0" distL="0" distR="0">
            <wp:extent cx="5841999" cy="259962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92266" cy="44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19"/>
    <w:bookmarkStart w:name="u635535c4" w:id="21"/>
    <w:bookmarkEnd w:id="21"/>
    <w:bookmarkStart w:name="u2780805c" w:id="22"/>
    <w:p>
      <w:pPr>
        <w:spacing w:after="50" w:line="360" w:lineRule="auto" w:beforeLines="100"/>
        <w:ind w:left="0"/>
        <w:jc w:val="left"/>
      </w:pPr>
      <w:bookmarkStart w:name="uc26543d3" w:id="23"/>
      <w:r>
        <w:rPr>
          <w:rFonts w:eastAsia="宋体" w:ascii="宋体"/>
        </w:rPr>
        <w:drawing>
          <wp:inline distT="0" distB="0" distL="0" distR="0">
            <wp:extent cx="5841999" cy="328316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6133" cy="71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u9ba89c00" w:id="24"/>
    <w:p>
      <w:pPr>
        <w:spacing w:after="50" w:line="360" w:lineRule="auto" w:beforeLines="100"/>
        <w:ind w:left="0"/>
        <w:jc w:val="left"/>
      </w:pPr>
      <w:bookmarkStart w:name="uaa9d7a3f" w:id="25"/>
      <w:r>
        <w:rPr>
          <w:rFonts w:eastAsia="宋体" w:ascii="宋体"/>
        </w:rPr>
        <w:drawing>
          <wp:inline distT="0" distB="0" distL="0" distR="0">
            <wp:extent cx="5841999" cy="328316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6133" cy="71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bookmarkEnd w:id="2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