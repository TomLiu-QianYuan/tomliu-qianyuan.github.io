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50%回调</w:t>
      </w:r>
    </w:p>
    <w:p>
      <w:pPr>
        <w:spacing w:after="50" w:line="360" w:lineRule="auto" w:beforeLines="100"/>
        <w:ind w:left="0"/>
        <w:jc w:val="left"/>
      </w:pPr>
      <w:bookmarkStart w:name="u95ec1f35" w:id="0"/>
      <w:bookmarkStart w:name="u609f1c86" w:id="1"/>
      <w:r>
        <w:rPr>
          <w:rFonts w:eastAsia="宋体" w:ascii="宋体"/>
        </w:rPr>
        <w:drawing>
          <wp:inline distT="0" distB="0" distL="0" distR="0">
            <wp:extent cx="5841999" cy="38377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98934" cy="551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bookmarkStart w:name="u6c09bca9" w:id="2"/>
      <w:r>
        <w:rPr>
          <w:rFonts w:eastAsia="宋体" w:ascii="宋体"/>
        </w:rPr>
        <w:drawing>
          <wp:inline distT="0" distB="0" distL="0" distR="0">
            <wp:extent cx="5841999" cy="33940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13334" cy="541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0"/>
    <w:bookmarkStart w:name="u4c208560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举例</w:t>
      </w:r>
    </w:p>
    <w:bookmarkEnd w:id="3"/>
    <w:bookmarkStart w:name="uea51ec30" w:id="4"/>
    <w:p>
      <w:pPr>
        <w:spacing w:after="50" w:line="360" w:lineRule="auto" w:beforeLines="100"/>
        <w:ind w:left="0"/>
        <w:jc w:val="left"/>
      </w:pPr>
      <w:bookmarkStart w:name="uacb1d51a" w:id="5"/>
      <w:r>
        <w:rPr>
          <w:rFonts w:eastAsia="宋体" w:ascii="宋体"/>
        </w:rPr>
        <w:drawing>
          <wp:inline distT="0" distB="0" distL="0" distR="0">
            <wp:extent cx="5842000" cy="292684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496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75b1381a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机构测试抛压+减少风险</w:t>
      </w:r>
    </w:p>
    <w:bookmarkEnd w:id="6"/>
    <w:bookmarkStart w:name="u2419a15b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为什么会这样？</w:t>
      </w:r>
    </w:p>
    <w:bookmarkEnd w:id="7"/>
    <w:bookmarkStart w:name="ue0669a35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因为电脑程序在盈亏比 1：2 的地方止盈并且激进的对手开始入场</w:t>
      </w:r>
    </w:p>
    <w:bookmarkEnd w:id="8"/>
    <w:bookmarkStart w:name="u0d870e6f" w:id="9"/>
    <w:bookmarkEnd w:id="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